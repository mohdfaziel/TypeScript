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pPr>
      <w:r>
        <w:drawing>
          <wp:inline distT="0" distB="0" distL="114300" distR="114300">
            <wp:extent cx="5696585" cy="5919470"/>
            <wp:effectExtent l="0" t="0" r="3175"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696585" cy="5919470"/>
                    </a:xfrm>
                    <a:prstGeom prst="rect">
                      <a:avLst/>
                    </a:prstGeom>
                    <a:noFill/>
                    <a:ln>
                      <a:noFill/>
                    </a:ln>
                  </pic:spPr>
                </pic:pic>
              </a:graphicData>
            </a:graphic>
          </wp:inline>
        </w:drawing>
      </w:r>
    </w:p>
    <w:p w14:paraId="3DDE259C">
      <w:pPr>
        <w:keepNext w:val="0"/>
        <w:keepLines w:val="0"/>
        <w:widowControl/>
        <w:suppressLineNumbers w:val="0"/>
        <w:spacing w:before="0" w:beforeAutospacing="0" w:after="0" w:afterAutospacing="0"/>
        <w:ind w:left="0" w:right="0"/>
        <w:jc w:val="center"/>
        <w:rPr>
          <w:rFonts w:hint="default"/>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Any vs Unkown</w:t>
      </w:r>
    </w:p>
    <w:p w14:paraId="164182E6">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6120130" cy="5821680"/>
            <wp:effectExtent l="0" t="0" r="6350" b="0"/>
            <wp:docPr id="17" name="Picture 17" descr="Screenshot 2025-08-04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04 135501"/>
                    <pic:cNvPicPr>
                      <a:picLocks noChangeAspect="1"/>
                    </pic:cNvPicPr>
                  </pic:nvPicPr>
                  <pic:blipFill>
                    <a:blip r:embed="rId25"/>
                    <a:stretch>
                      <a:fillRect/>
                    </a:stretch>
                  </pic:blipFill>
                  <pic:spPr>
                    <a:xfrm>
                      <a:off x="0" y="0"/>
                      <a:ext cx="6120130" cy="5821680"/>
                    </a:xfrm>
                    <a:prstGeom prst="rect">
                      <a:avLst/>
                    </a:prstGeom>
                  </pic:spPr>
                </pic:pic>
              </a:graphicData>
            </a:graphic>
          </wp:inline>
        </w:drawing>
      </w:r>
    </w:p>
    <w:p w14:paraId="42DF55F2">
      <w:pPr>
        <w:keepNext w:val="0"/>
        <w:keepLines w:val="0"/>
        <w:widowControl/>
        <w:suppressLineNumbers w:val="0"/>
        <w:spacing w:before="0" w:beforeAutospacing="0" w:after="0" w:afterAutospacing="0"/>
        <w:ind w:left="0" w:right="0"/>
        <w:jc w:val="both"/>
        <w:rPr>
          <w:rFonts w:hint="default"/>
          <w:lang w:val="en-US" w:eastAsia="zh-CN"/>
        </w:rPr>
      </w:pPr>
    </w:p>
    <w:p w14:paraId="633ABA4F">
      <w:pPr>
        <w:keepNext w:val="0"/>
        <w:keepLines w:val="0"/>
        <w:widowControl/>
        <w:suppressLineNumbers w:val="0"/>
        <w:spacing w:before="0" w:beforeAutospacing="0" w:after="0" w:afterAutospacing="0"/>
        <w:ind w:left="0" w:right="0"/>
        <w:jc w:val="both"/>
        <w:rPr>
          <w:rFonts w:hint="default"/>
          <w:lang w:val="en-US" w:eastAsia="zh-CN"/>
        </w:rPr>
      </w:pPr>
      <w:r>
        <w:rPr>
          <w:rFonts w:hint="default"/>
          <w:lang w:val="en-US" w:eastAsia="zh-CN"/>
        </w:rPr>
        <w:drawing>
          <wp:inline distT="0" distB="0" distL="114300" distR="114300">
            <wp:extent cx="6642735" cy="4465955"/>
            <wp:effectExtent l="0" t="0" r="1905" b="14605"/>
            <wp:docPr id="16" name="Picture 16" descr="Screenshot 2025-08-04 1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04 135508"/>
                    <pic:cNvPicPr>
                      <a:picLocks noChangeAspect="1"/>
                    </pic:cNvPicPr>
                  </pic:nvPicPr>
                  <pic:blipFill>
                    <a:blip r:embed="rId26"/>
                    <a:stretch>
                      <a:fillRect/>
                    </a:stretch>
                  </pic:blipFill>
                  <pic:spPr>
                    <a:xfrm>
                      <a:off x="0" y="0"/>
                      <a:ext cx="6642735" cy="4465955"/>
                    </a:xfrm>
                    <a:prstGeom prst="rect">
                      <a:avLst/>
                    </a:prstGeom>
                  </pic:spPr>
                </pic:pic>
              </a:graphicData>
            </a:graphic>
          </wp:inline>
        </w:drawing>
      </w:r>
    </w:p>
    <w:p w14:paraId="0EA69643">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5650230" cy="4874260"/>
            <wp:effectExtent l="0" t="0" r="3810" b="2540"/>
            <wp:docPr id="15" name="Picture 15" descr="Screenshot 2025-08-04 13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04 135516"/>
                    <pic:cNvPicPr>
                      <a:picLocks noChangeAspect="1"/>
                    </pic:cNvPicPr>
                  </pic:nvPicPr>
                  <pic:blipFill>
                    <a:blip r:embed="rId27"/>
                    <a:stretch>
                      <a:fillRect/>
                    </a:stretch>
                  </pic:blipFill>
                  <pic:spPr>
                    <a:xfrm>
                      <a:off x="0" y="0"/>
                      <a:ext cx="5650230" cy="4874260"/>
                    </a:xfrm>
                    <a:prstGeom prst="rect">
                      <a:avLst/>
                    </a:prstGeom>
                  </pic:spPr>
                </pic:pic>
              </a:graphicData>
            </a:graphic>
          </wp:inline>
        </w:drawing>
      </w:r>
    </w:p>
    <w:p w14:paraId="31ABD2CD">
      <w:pPr>
        <w:keepNext w:val="0"/>
        <w:keepLines w:val="0"/>
        <w:widowControl/>
        <w:suppressLineNumbers w:val="0"/>
        <w:spacing w:before="0" w:beforeAutospacing="0" w:after="0" w:afterAutospacing="0"/>
        <w:ind w:left="0" w:right="0"/>
        <w:jc w:val="both"/>
        <w:rPr>
          <w:rFonts w:hint="default"/>
          <w:lang w:val="en-US" w:eastAsia="zh-CN"/>
        </w:rPr>
      </w:pPr>
    </w:p>
    <w:p w14:paraId="7DF90A5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Never</w:t>
      </w:r>
    </w:p>
    <w:p w14:paraId="4C06FA3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3840480"/>
            <wp:effectExtent l="0" t="0" r="5080" b="0"/>
            <wp:docPr id="27" name="Picture 27" descr="Screenshot 2025-08-04 14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04 142145"/>
                    <pic:cNvPicPr>
                      <a:picLocks noChangeAspect="1"/>
                    </pic:cNvPicPr>
                  </pic:nvPicPr>
                  <pic:blipFill>
                    <a:blip r:embed="rId28"/>
                    <a:stretch>
                      <a:fillRect/>
                    </a:stretch>
                  </pic:blipFill>
                  <pic:spPr>
                    <a:xfrm>
                      <a:off x="0" y="0"/>
                      <a:ext cx="6639560" cy="3840480"/>
                    </a:xfrm>
                    <a:prstGeom prst="rect">
                      <a:avLst/>
                    </a:prstGeom>
                  </pic:spPr>
                </pic:pic>
              </a:graphicData>
            </a:graphic>
          </wp:inline>
        </w:drawing>
      </w:r>
    </w:p>
    <w:p w14:paraId="0AD750D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39F54F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20850"/>
            <wp:effectExtent l="0" t="0" r="2540" b="1270"/>
            <wp:docPr id="26" name="Picture 26" descr="Screenshot 2025-08-04 1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04 142154"/>
                    <pic:cNvPicPr>
                      <a:picLocks noChangeAspect="1"/>
                    </pic:cNvPicPr>
                  </pic:nvPicPr>
                  <pic:blipFill>
                    <a:blip r:embed="rId29"/>
                    <a:stretch>
                      <a:fillRect/>
                    </a:stretch>
                  </pic:blipFill>
                  <pic:spPr>
                    <a:xfrm>
                      <a:off x="0" y="0"/>
                      <a:ext cx="6642100" cy="1720850"/>
                    </a:xfrm>
                    <a:prstGeom prst="rect">
                      <a:avLst/>
                    </a:prstGeom>
                  </pic:spPr>
                </pic:pic>
              </a:graphicData>
            </a:graphic>
          </wp:inline>
        </w:drawing>
      </w:r>
    </w:p>
    <w:p w14:paraId="55A8774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CD9750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495925" cy="2895600"/>
            <wp:effectExtent l="0" t="0" r="5715" b="0"/>
            <wp:docPr id="25" name="Picture 25" descr="Screenshot 2025-08-04 1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04 142200"/>
                    <pic:cNvPicPr>
                      <a:picLocks noChangeAspect="1"/>
                    </pic:cNvPicPr>
                  </pic:nvPicPr>
                  <pic:blipFill>
                    <a:blip r:embed="rId30"/>
                    <a:stretch>
                      <a:fillRect/>
                    </a:stretch>
                  </pic:blipFill>
                  <pic:spPr>
                    <a:xfrm>
                      <a:off x="0" y="0"/>
                      <a:ext cx="5495925" cy="2895600"/>
                    </a:xfrm>
                    <a:prstGeom prst="rect">
                      <a:avLst/>
                    </a:prstGeom>
                  </pic:spPr>
                </pic:pic>
              </a:graphicData>
            </a:graphic>
          </wp:inline>
        </w:drawing>
      </w:r>
    </w:p>
    <w:p w14:paraId="490D76F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Class in TS</w:t>
      </w:r>
    </w:p>
    <w:p w14:paraId="4483969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7058660"/>
            <wp:effectExtent l="0" t="0" r="0" b="12700"/>
            <wp:docPr id="32" name="Picture 32" descr="Screenshot 2025-08-05 20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8-05 202513"/>
                    <pic:cNvPicPr>
                      <a:picLocks noChangeAspect="1"/>
                    </pic:cNvPicPr>
                  </pic:nvPicPr>
                  <pic:blipFill>
                    <a:blip r:embed="rId31"/>
                    <a:stretch>
                      <a:fillRect/>
                    </a:stretch>
                  </pic:blipFill>
                  <pic:spPr>
                    <a:xfrm>
                      <a:off x="0" y="0"/>
                      <a:ext cx="6644640" cy="7058660"/>
                    </a:xfrm>
                    <a:prstGeom prst="rect">
                      <a:avLst/>
                    </a:prstGeom>
                  </pic:spPr>
                </pic:pic>
              </a:graphicData>
            </a:graphic>
          </wp:inline>
        </w:drawing>
      </w:r>
    </w:p>
    <w:p w14:paraId="078C01A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038725" cy="2743200"/>
            <wp:effectExtent l="0" t="0" r="5715" b="0"/>
            <wp:docPr id="31" name="Picture 31" descr="Screenshot 2025-08-05 2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8-05 202521"/>
                    <pic:cNvPicPr>
                      <a:picLocks noChangeAspect="1"/>
                    </pic:cNvPicPr>
                  </pic:nvPicPr>
                  <pic:blipFill>
                    <a:blip r:embed="rId32"/>
                    <a:stretch>
                      <a:fillRect/>
                    </a:stretch>
                  </pic:blipFill>
                  <pic:spPr>
                    <a:xfrm>
                      <a:off x="0" y="0"/>
                      <a:ext cx="5038725" cy="2743200"/>
                    </a:xfrm>
                    <a:prstGeom prst="rect">
                      <a:avLst/>
                    </a:prstGeom>
                  </pic:spPr>
                </pic:pic>
              </a:graphicData>
            </a:graphic>
          </wp:inline>
        </w:drawing>
      </w:r>
    </w:p>
    <w:p w14:paraId="0EB21F6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794375"/>
            <wp:effectExtent l="0" t="0" r="2540" b="12065"/>
            <wp:docPr id="30" name="Picture 30" descr="Screenshot 2025-08-05 2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8-05 202528"/>
                    <pic:cNvPicPr>
                      <a:picLocks noChangeAspect="1"/>
                    </pic:cNvPicPr>
                  </pic:nvPicPr>
                  <pic:blipFill>
                    <a:blip r:embed="rId33"/>
                    <a:stretch>
                      <a:fillRect/>
                    </a:stretch>
                  </pic:blipFill>
                  <pic:spPr>
                    <a:xfrm>
                      <a:off x="0" y="0"/>
                      <a:ext cx="6642100" cy="5794375"/>
                    </a:xfrm>
                    <a:prstGeom prst="rect">
                      <a:avLst/>
                    </a:prstGeom>
                  </pic:spPr>
                </pic:pic>
              </a:graphicData>
            </a:graphic>
          </wp:inline>
        </w:drawing>
      </w:r>
    </w:p>
    <w:p w14:paraId="4B808B2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820410"/>
            <wp:effectExtent l="0" t="0" r="2540" b="1270"/>
            <wp:docPr id="29" name="Picture 29" descr="Screenshot 2025-08-05 20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8-05 202539"/>
                    <pic:cNvPicPr>
                      <a:picLocks noChangeAspect="1"/>
                    </pic:cNvPicPr>
                  </pic:nvPicPr>
                  <pic:blipFill>
                    <a:blip r:embed="rId34"/>
                    <a:stretch>
                      <a:fillRect/>
                    </a:stretch>
                  </pic:blipFill>
                  <pic:spPr>
                    <a:xfrm>
                      <a:off x="0" y="0"/>
                      <a:ext cx="6642100" cy="5820410"/>
                    </a:xfrm>
                    <a:prstGeom prst="rect">
                      <a:avLst/>
                    </a:prstGeom>
                  </pic:spPr>
                </pic:pic>
              </a:graphicData>
            </a:graphic>
          </wp:inline>
        </w:drawing>
      </w:r>
    </w:p>
    <w:p w14:paraId="35CEE6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38C943E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4391025" cy="1838325"/>
            <wp:effectExtent l="0" t="0" r="13335" b="5715"/>
            <wp:docPr id="28" name="Picture 28" descr="Screenshot 2025-08-05 20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8-05 202545"/>
                    <pic:cNvPicPr>
                      <a:picLocks noChangeAspect="1"/>
                    </pic:cNvPicPr>
                  </pic:nvPicPr>
                  <pic:blipFill>
                    <a:blip r:embed="rId35"/>
                    <a:stretch>
                      <a:fillRect/>
                    </a:stretch>
                  </pic:blipFill>
                  <pic:spPr>
                    <a:xfrm>
                      <a:off x="0" y="0"/>
                      <a:ext cx="4391025" cy="1838325"/>
                    </a:xfrm>
                    <a:prstGeom prst="rect">
                      <a:avLst/>
                    </a:prstGeom>
                  </pic:spPr>
                </pic:pic>
              </a:graphicData>
            </a:graphic>
          </wp:inline>
        </w:drawing>
      </w:r>
    </w:p>
    <w:p w14:paraId="66CC73A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622345A4">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005" cy="5948045"/>
            <wp:effectExtent l="0" t="0" r="635" b="10795"/>
            <wp:docPr id="41" name="Picture 41" descr="Screenshot 2025-08-05 2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8-05 221337"/>
                    <pic:cNvPicPr>
                      <a:picLocks noChangeAspect="1"/>
                    </pic:cNvPicPr>
                  </pic:nvPicPr>
                  <pic:blipFill>
                    <a:blip r:embed="rId36"/>
                    <a:stretch>
                      <a:fillRect/>
                    </a:stretch>
                  </pic:blipFill>
                  <pic:spPr>
                    <a:xfrm>
                      <a:off x="0" y="0"/>
                      <a:ext cx="6644005" cy="5948045"/>
                    </a:xfrm>
                    <a:prstGeom prst="rect">
                      <a:avLst/>
                    </a:prstGeom>
                  </pic:spPr>
                </pic:pic>
              </a:graphicData>
            </a:graphic>
          </wp:inline>
        </w:drawing>
      </w:r>
    </w:p>
    <w:p w14:paraId="5C1F492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735" cy="5756275"/>
            <wp:effectExtent l="0" t="0" r="1905" b="4445"/>
            <wp:docPr id="40" name="Picture 40" descr="Screenshot 2025-08-05 22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8-05 221347"/>
                    <pic:cNvPicPr>
                      <a:picLocks noChangeAspect="1"/>
                    </pic:cNvPicPr>
                  </pic:nvPicPr>
                  <pic:blipFill>
                    <a:blip r:embed="rId37"/>
                    <a:stretch>
                      <a:fillRect/>
                    </a:stretch>
                  </pic:blipFill>
                  <pic:spPr>
                    <a:xfrm>
                      <a:off x="0" y="0"/>
                      <a:ext cx="6642735" cy="5756275"/>
                    </a:xfrm>
                    <a:prstGeom prst="rect">
                      <a:avLst/>
                    </a:prstGeom>
                  </pic:spPr>
                </pic:pic>
              </a:graphicData>
            </a:graphic>
          </wp:inline>
        </w:drawing>
      </w:r>
    </w:p>
    <w:p w14:paraId="5D501C4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76AA9D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3133725"/>
            <wp:effectExtent l="0" t="0" r="4445" b="5715"/>
            <wp:docPr id="39" name="Picture 39" descr="Screenshot 2025-08-05 2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8-05 221356"/>
                    <pic:cNvPicPr>
                      <a:picLocks noChangeAspect="1"/>
                    </pic:cNvPicPr>
                  </pic:nvPicPr>
                  <pic:blipFill>
                    <a:blip r:embed="rId38"/>
                    <a:stretch>
                      <a:fillRect/>
                    </a:stretch>
                  </pic:blipFill>
                  <pic:spPr>
                    <a:xfrm>
                      <a:off x="0" y="0"/>
                      <a:ext cx="6640195" cy="3133725"/>
                    </a:xfrm>
                    <a:prstGeom prst="rect">
                      <a:avLst/>
                    </a:prstGeom>
                  </pic:spPr>
                </pic:pic>
              </a:graphicData>
            </a:graphic>
          </wp:inline>
        </w:drawing>
      </w:r>
    </w:p>
    <w:p w14:paraId="3243364D">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946650"/>
            <wp:effectExtent l="0" t="0" r="14605" b="6350"/>
            <wp:docPr id="38" name="Picture 38" descr="Screenshot 2025-08-05 2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8-05 221403"/>
                    <pic:cNvPicPr>
                      <a:picLocks noChangeAspect="1"/>
                    </pic:cNvPicPr>
                  </pic:nvPicPr>
                  <pic:blipFill>
                    <a:blip r:embed="rId39"/>
                    <a:stretch>
                      <a:fillRect/>
                    </a:stretch>
                  </pic:blipFill>
                  <pic:spPr>
                    <a:xfrm>
                      <a:off x="0" y="0"/>
                      <a:ext cx="6645275" cy="4946650"/>
                    </a:xfrm>
                    <a:prstGeom prst="rect">
                      <a:avLst/>
                    </a:prstGeom>
                  </pic:spPr>
                </pic:pic>
              </a:graphicData>
            </a:graphic>
          </wp:inline>
        </w:drawing>
      </w:r>
    </w:p>
    <w:p w14:paraId="05D2628F">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2068195"/>
            <wp:effectExtent l="0" t="0" r="0" b="4445"/>
            <wp:docPr id="37" name="Picture 37" descr="Screenshot 2025-08-05 22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8-05 221410"/>
                    <pic:cNvPicPr>
                      <a:picLocks noChangeAspect="1"/>
                    </pic:cNvPicPr>
                  </pic:nvPicPr>
                  <pic:blipFill>
                    <a:blip r:embed="rId40"/>
                    <a:stretch>
                      <a:fillRect/>
                    </a:stretch>
                  </pic:blipFill>
                  <pic:spPr>
                    <a:xfrm>
                      <a:off x="0" y="0"/>
                      <a:ext cx="6644640" cy="206819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561205"/>
            <wp:effectExtent l="0" t="0" r="14605" b="10795"/>
            <wp:docPr id="36" name="Picture 36" descr="Screenshot 2025-08-05 22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8-05 221416"/>
                    <pic:cNvPicPr>
                      <a:picLocks noChangeAspect="1"/>
                    </pic:cNvPicPr>
                  </pic:nvPicPr>
                  <pic:blipFill>
                    <a:blip r:embed="rId41"/>
                    <a:stretch>
                      <a:fillRect/>
                    </a:stretch>
                  </pic:blipFill>
                  <pic:spPr>
                    <a:xfrm>
                      <a:off x="0" y="0"/>
                      <a:ext cx="6645275" cy="4561205"/>
                    </a:xfrm>
                    <a:prstGeom prst="rect">
                      <a:avLst/>
                    </a:prstGeom>
                  </pic:spPr>
                </pic:pic>
              </a:graphicData>
            </a:graphic>
          </wp:inline>
        </w:drawing>
      </w:r>
    </w:p>
    <w:p w14:paraId="6F16F10B">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2748915"/>
            <wp:effectExtent l="0" t="0" r="14605" b="9525"/>
            <wp:docPr id="35" name="Picture 35" descr="Screenshot 2025-08-05 22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8-05 221424"/>
                    <pic:cNvPicPr>
                      <a:picLocks noChangeAspect="1"/>
                    </pic:cNvPicPr>
                  </pic:nvPicPr>
                  <pic:blipFill>
                    <a:blip r:embed="rId42"/>
                    <a:stretch>
                      <a:fillRect/>
                    </a:stretch>
                  </pic:blipFill>
                  <pic:spPr>
                    <a:xfrm>
                      <a:off x="0" y="0"/>
                      <a:ext cx="6645275" cy="2748915"/>
                    </a:xfrm>
                    <a:prstGeom prst="rect">
                      <a:avLst/>
                    </a:prstGeom>
                  </pic:spPr>
                </pic:pic>
              </a:graphicData>
            </a:graphic>
          </wp:inline>
        </w:drawing>
      </w:r>
    </w:p>
    <w:p w14:paraId="78D604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591300" cy="5762625"/>
            <wp:effectExtent l="0" t="0" r="7620" b="13335"/>
            <wp:docPr id="34" name="Picture 34" descr="Screenshot 2025-08-05 2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8-05 221435"/>
                    <pic:cNvPicPr>
                      <a:picLocks noChangeAspect="1"/>
                    </pic:cNvPicPr>
                  </pic:nvPicPr>
                  <pic:blipFill>
                    <a:blip r:embed="rId43"/>
                    <a:stretch>
                      <a:fillRect/>
                    </a:stretch>
                  </pic:blipFill>
                  <pic:spPr>
                    <a:xfrm>
                      <a:off x="0" y="0"/>
                      <a:ext cx="6591300" cy="576262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830" cy="6090920"/>
            <wp:effectExtent l="0" t="0" r="3810" b="5080"/>
            <wp:docPr id="33" name="Picture 33" descr="Screenshot 2025-08-05 22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8-05 221452"/>
                    <pic:cNvPicPr>
                      <a:picLocks noChangeAspect="1"/>
                    </pic:cNvPicPr>
                  </pic:nvPicPr>
                  <pic:blipFill>
                    <a:blip r:embed="rId44"/>
                    <a:stretch>
                      <a:fillRect/>
                    </a:stretch>
                  </pic:blipFill>
                  <pic:spPr>
                    <a:xfrm>
                      <a:off x="0" y="0"/>
                      <a:ext cx="6640830" cy="6090920"/>
                    </a:xfrm>
                    <a:prstGeom prst="rect">
                      <a:avLst/>
                    </a:prstGeom>
                  </pic:spPr>
                </pic:pic>
              </a:graphicData>
            </a:graphic>
          </wp:inline>
        </w:drawing>
      </w:r>
    </w:p>
    <w:p w14:paraId="39E8FAD5">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89B850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CE759B">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432E41EF">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79F531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4736209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4B1FB8">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7B02A965">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51029EE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66E9670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 Alias</w:t>
      </w:r>
    </w:p>
    <w:p w14:paraId="6B3F9768">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646930"/>
            <wp:effectExtent l="0" t="0" r="5080" b="1270"/>
            <wp:docPr id="49" name="Picture 49" descr="Screenshot 2025-08-07 2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8-07 202045"/>
                    <pic:cNvPicPr>
                      <a:picLocks noChangeAspect="1"/>
                    </pic:cNvPicPr>
                  </pic:nvPicPr>
                  <pic:blipFill>
                    <a:blip r:embed="rId45"/>
                    <a:stretch>
                      <a:fillRect/>
                    </a:stretch>
                  </pic:blipFill>
                  <pic:spPr>
                    <a:xfrm>
                      <a:off x="0" y="0"/>
                      <a:ext cx="6639560" cy="4646930"/>
                    </a:xfrm>
                    <a:prstGeom prst="rect">
                      <a:avLst/>
                    </a:prstGeom>
                  </pic:spPr>
                </pic:pic>
              </a:graphicData>
            </a:graphic>
          </wp:inline>
        </w:drawing>
      </w:r>
    </w:p>
    <w:p w14:paraId="66E5499B">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1465" cy="2984500"/>
            <wp:effectExtent l="0" t="0" r="3175" b="2540"/>
            <wp:docPr id="48" name="Picture 48" descr="Screenshot 2025-08-07 20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8-07 202108"/>
                    <pic:cNvPicPr>
                      <a:picLocks noChangeAspect="1"/>
                    </pic:cNvPicPr>
                  </pic:nvPicPr>
                  <pic:blipFill>
                    <a:blip r:embed="rId46"/>
                    <a:stretch>
                      <a:fillRect/>
                    </a:stretch>
                  </pic:blipFill>
                  <pic:spPr>
                    <a:xfrm>
                      <a:off x="0" y="0"/>
                      <a:ext cx="6641465" cy="2984500"/>
                    </a:xfrm>
                    <a:prstGeom prst="rect">
                      <a:avLst/>
                    </a:prstGeom>
                  </pic:spPr>
                </pic:pic>
              </a:graphicData>
            </a:graphic>
          </wp:inline>
        </w:drawing>
      </w:r>
    </w:p>
    <w:p w14:paraId="778FB08F">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735" cy="5546090"/>
            <wp:effectExtent l="0" t="0" r="1905" b="1270"/>
            <wp:docPr id="47" name="Picture 47" descr="Screenshot 2025-08-07 20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8-07 202117"/>
                    <pic:cNvPicPr>
                      <a:picLocks noChangeAspect="1"/>
                    </pic:cNvPicPr>
                  </pic:nvPicPr>
                  <pic:blipFill>
                    <a:blip r:embed="rId47"/>
                    <a:stretch>
                      <a:fillRect/>
                    </a:stretch>
                  </pic:blipFill>
                  <pic:spPr>
                    <a:xfrm>
                      <a:off x="0" y="0"/>
                      <a:ext cx="6642735" cy="5546090"/>
                    </a:xfrm>
                    <a:prstGeom prst="rect">
                      <a:avLst/>
                    </a:prstGeom>
                  </pic:spPr>
                </pic:pic>
              </a:graphicData>
            </a:graphic>
          </wp:inline>
        </w:drawing>
      </w:r>
    </w:p>
    <w:p w14:paraId="4970755E">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4265295"/>
            <wp:effectExtent l="0" t="0" r="2540" b="1905"/>
            <wp:docPr id="46" name="Picture 46" descr="Screenshot 2025-08-07 20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8-07 202136"/>
                    <pic:cNvPicPr>
                      <a:picLocks noChangeAspect="1"/>
                    </pic:cNvPicPr>
                  </pic:nvPicPr>
                  <pic:blipFill>
                    <a:blip r:embed="rId48"/>
                    <a:stretch>
                      <a:fillRect/>
                    </a:stretch>
                  </pic:blipFill>
                  <pic:spPr>
                    <a:xfrm>
                      <a:off x="0" y="0"/>
                      <a:ext cx="6642100" cy="4265295"/>
                    </a:xfrm>
                    <a:prstGeom prst="rect">
                      <a:avLst/>
                    </a:prstGeom>
                  </pic:spPr>
                </pic:pic>
              </a:graphicData>
            </a:graphic>
          </wp:inline>
        </w:drawing>
      </w:r>
    </w:p>
    <w:p w14:paraId="5360B2FE">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2707640"/>
            <wp:effectExtent l="0" t="0" r="2540" b="5080"/>
            <wp:docPr id="45" name="Picture 45" descr="Screenshot 2025-08-07 20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8-07 202156"/>
                    <pic:cNvPicPr>
                      <a:picLocks noChangeAspect="1"/>
                    </pic:cNvPicPr>
                  </pic:nvPicPr>
                  <pic:blipFill>
                    <a:blip r:embed="rId49"/>
                    <a:stretch>
                      <a:fillRect/>
                    </a:stretch>
                  </pic:blipFill>
                  <pic:spPr>
                    <a:xfrm>
                      <a:off x="0" y="0"/>
                      <a:ext cx="6642100" cy="2707640"/>
                    </a:xfrm>
                    <a:prstGeom prst="rect">
                      <a:avLst/>
                    </a:prstGeom>
                  </pic:spPr>
                </pic:pic>
              </a:graphicData>
            </a:graphic>
          </wp:inline>
        </w:drawing>
      </w:r>
    </w:p>
    <w:p w14:paraId="298054DC">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4607560"/>
            <wp:effectExtent l="0" t="0" r="4445" b="10160"/>
            <wp:docPr id="44" name="Picture 44" descr="Screenshot 2025-08-07 20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8-07 202206"/>
                    <pic:cNvPicPr>
                      <a:picLocks noChangeAspect="1"/>
                    </pic:cNvPicPr>
                  </pic:nvPicPr>
                  <pic:blipFill>
                    <a:blip r:embed="rId50"/>
                    <a:stretch>
                      <a:fillRect/>
                    </a:stretch>
                  </pic:blipFill>
                  <pic:spPr>
                    <a:xfrm>
                      <a:off x="0" y="0"/>
                      <a:ext cx="6640195" cy="4607560"/>
                    </a:xfrm>
                    <a:prstGeom prst="rect">
                      <a:avLst/>
                    </a:prstGeom>
                  </pic:spPr>
                </pic:pic>
              </a:graphicData>
            </a:graphic>
          </wp:inline>
        </w:drawing>
      </w:r>
    </w:p>
    <w:p w14:paraId="28FCE4F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3500120"/>
            <wp:effectExtent l="0" t="0" r="2540" b="5080"/>
            <wp:docPr id="43" name="Picture 43" descr="Screenshot 2025-08-07 20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8-07 202212"/>
                    <pic:cNvPicPr>
                      <a:picLocks noChangeAspect="1"/>
                    </pic:cNvPicPr>
                  </pic:nvPicPr>
                  <pic:blipFill>
                    <a:blip r:embed="rId51"/>
                    <a:stretch>
                      <a:fillRect/>
                    </a:stretch>
                  </pic:blipFill>
                  <pic:spPr>
                    <a:xfrm>
                      <a:off x="0" y="0"/>
                      <a:ext cx="6642100" cy="3500120"/>
                    </a:xfrm>
                    <a:prstGeom prst="rect">
                      <a:avLst/>
                    </a:prstGeom>
                  </pic:spPr>
                </pic:pic>
              </a:graphicData>
            </a:graphic>
          </wp:inline>
        </w:drawing>
      </w:r>
    </w:p>
    <w:p w14:paraId="127AA0FC">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3370" cy="4660900"/>
            <wp:effectExtent l="0" t="0" r="1270" b="2540"/>
            <wp:docPr id="42" name="Picture 42" descr="Screenshot 2025-08-07 20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8-07 202220"/>
                    <pic:cNvPicPr>
                      <a:picLocks noChangeAspect="1"/>
                    </pic:cNvPicPr>
                  </pic:nvPicPr>
                  <pic:blipFill>
                    <a:blip r:embed="rId52"/>
                    <a:stretch>
                      <a:fillRect/>
                    </a:stretch>
                  </pic:blipFill>
                  <pic:spPr>
                    <a:xfrm>
                      <a:off x="0" y="0"/>
                      <a:ext cx="6643370" cy="4660900"/>
                    </a:xfrm>
                    <a:prstGeom prst="rect">
                      <a:avLst/>
                    </a:prstGeom>
                  </pic:spPr>
                </pic:pic>
              </a:graphicData>
            </a:graphic>
          </wp:inline>
        </w:drawing>
      </w:r>
    </w:p>
    <w:p w14:paraId="28CC5330">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p>
    <w:p w14:paraId="0A56C418">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Interface vs Type</w:t>
      </w:r>
    </w:p>
    <w:p w14:paraId="5A0F81F5">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3935095"/>
            <wp:effectExtent l="0" t="0" r="14605" b="12065"/>
            <wp:docPr id="56" name="Picture 56" descr="Screenshot 2025-08-07 20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5-08-07 203939"/>
                    <pic:cNvPicPr>
                      <a:picLocks noChangeAspect="1"/>
                    </pic:cNvPicPr>
                  </pic:nvPicPr>
                  <pic:blipFill>
                    <a:blip r:embed="rId53"/>
                    <a:stretch>
                      <a:fillRect/>
                    </a:stretch>
                  </pic:blipFill>
                  <pic:spPr>
                    <a:xfrm>
                      <a:off x="0" y="0"/>
                      <a:ext cx="6645275" cy="3935095"/>
                    </a:xfrm>
                    <a:prstGeom prst="rect">
                      <a:avLst/>
                    </a:prstGeom>
                  </pic:spPr>
                </pic:pic>
              </a:graphicData>
            </a:graphic>
          </wp:inline>
        </w:drawing>
      </w:r>
    </w:p>
    <w:p w14:paraId="1F6D0C59">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3370" cy="5345430"/>
            <wp:effectExtent l="0" t="0" r="1270" b="3810"/>
            <wp:docPr id="55" name="Picture 55" descr="Screenshot 2025-08-07 2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8-07 204019"/>
                    <pic:cNvPicPr>
                      <a:picLocks noChangeAspect="1"/>
                    </pic:cNvPicPr>
                  </pic:nvPicPr>
                  <pic:blipFill>
                    <a:blip r:embed="rId54"/>
                    <a:stretch>
                      <a:fillRect/>
                    </a:stretch>
                  </pic:blipFill>
                  <pic:spPr>
                    <a:xfrm>
                      <a:off x="0" y="0"/>
                      <a:ext cx="6643370" cy="5345430"/>
                    </a:xfrm>
                    <a:prstGeom prst="rect">
                      <a:avLst/>
                    </a:prstGeom>
                  </pic:spPr>
                </pic:pic>
              </a:graphicData>
            </a:graphic>
          </wp:inline>
        </w:drawing>
      </w:r>
    </w:p>
    <w:p w14:paraId="70B53CA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871085"/>
            <wp:effectExtent l="0" t="0" r="5080" b="5715"/>
            <wp:docPr id="54" name="Picture 54" descr="Screenshot 2025-08-07 20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8-07 204032"/>
                    <pic:cNvPicPr>
                      <a:picLocks noChangeAspect="1"/>
                    </pic:cNvPicPr>
                  </pic:nvPicPr>
                  <pic:blipFill>
                    <a:blip r:embed="rId55"/>
                    <a:stretch>
                      <a:fillRect/>
                    </a:stretch>
                  </pic:blipFill>
                  <pic:spPr>
                    <a:xfrm>
                      <a:off x="0" y="0"/>
                      <a:ext cx="6639560" cy="4871085"/>
                    </a:xfrm>
                    <a:prstGeom prst="rect">
                      <a:avLst/>
                    </a:prstGeom>
                  </pic:spPr>
                </pic:pic>
              </a:graphicData>
            </a:graphic>
          </wp:inline>
        </w:drawing>
      </w:r>
    </w:p>
    <w:p w14:paraId="26A717DD">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17675"/>
            <wp:effectExtent l="0" t="0" r="2540" b="4445"/>
            <wp:docPr id="53" name="Picture 53" descr="Screenshot 2025-08-07 20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5-08-07 204058"/>
                    <pic:cNvPicPr>
                      <a:picLocks noChangeAspect="1"/>
                    </pic:cNvPicPr>
                  </pic:nvPicPr>
                  <pic:blipFill>
                    <a:blip r:embed="rId56"/>
                    <a:stretch>
                      <a:fillRect/>
                    </a:stretch>
                  </pic:blipFill>
                  <pic:spPr>
                    <a:xfrm>
                      <a:off x="0" y="0"/>
                      <a:ext cx="6642100" cy="1717675"/>
                    </a:xfrm>
                    <a:prstGeom prst="rect">
                      <a:avLst/>
                    </a:prstGeom>
                  </pic:spPr>
                </pic:pic>
              </a:graphicData>
            </a:graphic>
          </wp:inline>
        </w:drawing>
      </w:r>
    </w:p>
    <w:p w14:paraId="36C7BA18">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5491480"/>
            <wp:effectExtent l="0" t="0" r="0" b="10160"/>
            <wp:docPr id="52" name="Picture 52" descr="Screenshot 2025-08-07 20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5-08-07 204106"/>
                    <pic:cNvPicPr>
                      <a:picLocks noChangeAspect="1"/>
                    </pic:cNvPicPr>
                  </pic:nvPicPr>
                  <pic:blipFill>
                    <a:blip r:embed="rId57"/>
                    <a:stretch>
                      <a:fillRect/>
                    </a:stretch>
                  </pic:blipFill>
                  <pic:spPr>
                    <a:xfrm>
                      <a:off x="0" y="0"/>
                      <a:ext cx="6644640" cy="5491480"/>
                    </a:xfrm>
                    <a:prstGeom prst="rect">
                      <a:avLst/>
                    </a:prstGeom>
                  </pic:spPr>
                </pic:pic>
              </a:graphicData>
            </a:graphic>
          </wp:inline>
        </w:drawing>
      </w:r>
    </w:p>
    <w:p w14:paraId="631EDAC6">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4324985"/>
            <wp:effectExtent l="0" t="0" r="5080" b="3175"/>
            <wp:docPr id="51" name="Picture 51" descr="Screenshot 2025-08-07 20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8-07 204114"/>
                    <pic:cNvPicPr>
                      <a:picLocks noChangeAspect="1"/>
                    </pic:cNvPicPr>
                  </pic:nvPicPr>
                  <pic:blipFill>
                    <a:blip r:embed="rId58"/>
                    <a:stretch>
                      <a:fillRect/>
                    </a:stretch>
                  </pic:blipFill>
                  <pic:spPr>
                    <a:xfrm>
                      <a:off x="0" y="0"/>
                      <a:ext cx="6639560" cy="4324985"/>
                    </a:xfrm>
                    <a:prstGeom prst="rect">
                      <a:avLst/>
                    </a:prstGeom>
                  </pic:spPr>
                </pic:pic>
              </a:graphicData>
            </a:graphic>
          </wp:inline>
        </w:drawing>
      </w:r>
    </w:p>
    <w:p w14:paraId="1112A04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drawing>
          <wp:inline distT="0" distB="0" distL="114300" distR="114300">
            <wp:extent cx="6040755" cy="5059680"/>
            <wp:effectExtent l="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59"/>
                    <a:stretch>
                      <a:fillRect/>
                    </a:stretch>
                  </pic:blipFill>
                  <pic:spPr>
                    <a:xfrm>
                      <a:off x="0" y="0"/>
                      <a:ext cx="6040755" cy="5059680"/>
                    </a:xfrm>
                    <a:prstGeom prst="rect">
                      <a:avLst/>
                    </a:prstGeom>
                    <a:noFill/>
                    <a:ln>
                      <a:noFill/>
                    </a:ln>
                  </pic:spPr>
                </pic:pic>
              </a:graphicData>
            </a:graphic>
          </wp:inline>
        </w:drawing>
      </w:r>
    </w:p>
    <w:p w14:paraId="2263D51A">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p>
    <w:p w14:paraId="4EC9B4B2">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1520190"/>
            <wp:effectExtent l="0" t="0" r="14605" b="3810"/>
            <wp:docPr id="50" name="Picture 50" descr="Screenshot 2025-08-07 20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5-08-07 204217"/>
                    <pic:cNvPicPr>
                      <a:picLocks noChangeAspect="1"/>
                    </pic:cNvPicPr>
                  </pic:nvPicPr>
                  <pic:blipFill>
                    <a:blip r:embed="rId60"/>
                    <a:stretch>
                      <a:fillRect/>
                    </a:stretch>
                  </pic:blipFill>
                  <pic:spPr>
                    <a:xfrm>
                      <a:off x="0" y="0"/>
                      <a:ext cx="6645275" cy="1520190"/>
                    </a:xfrm>
                    <a:prstGeom prst="rect">
                      <a:avLst/>
                    </a:prstGeom>
                  </pic:spPr>
                </pic:pic>
              </a:graphicData>
            </a:graphic>
          </wp:inline>
        </w:drawing>
      </w:r>
    </w:p>
    <w:p w14:paraId="7725E713">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5150485"/>
            <wp:effectExtent l="0" t="0" r="14605" b="635"/>
            <wp:docPr id="62" name="Picture 62" descr="Screenshot 2025-08-13 16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5-08-13 160227"/>
                    <pic:cNvPicPr>
                      <a:picLocks noChangeAspect="1"/>
                    </pic:cNvPicPr>
                  </pic:nvPicPr>
                  <pic:blipFill>
                    <a:blip r:embed="rId61"/>
                    <a:stretch>
                      <a:fillRect/>
                    </a:stretch>
                  </pic:blipFill>
                  <pic:spPr>
                    <a:xfrm>
                      <a:off x="0" y="0"/>
                      <a:ext cx="6645275" cy="5150485"/>
                    </a:xfrm>
                    <a:prstGeom prst="rect">
                      <a:avLst/>
                    </a:prstGeom>
                  </pic:spPr>
                </pic:pic>
              </a:graphicData>
            </a:graphic>
          </wp:inline>
        </w:drawing>
      </w:r>
    </w:p>
    <w:p w14:paraId="71FD529A">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3370" cy="3446780"/>
            <wp:effectExtent l="0" t="0" r="1270" b="12700"/>
            <wp:docPr id="61" name="Picture 61" descr="Screenshot 2025-08-13 16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5-08-13 160327"/>
                    <pic:cNvPicPr>
                      <a:picLocks noChangeAspect="1"/>
                    </pic:cNvPicPr>
                  </pic:nvPicPr>
                  <pic:blipFill>
                    <a:blip r:embed="rId62"/>
                    <a:stretch>
                      <a:fillRect/>
                    </a:stretch>
                  </pic:blipFill>
                  <pic:spPr>
                    <a:xfrm>
                      <a:off x="0" y="0"/>
                      <a:ext cx="6643370" cy="3446780"/>
                    </a:xfrm>
                    <a:prstGeom prst="rect">
                      <a:avLst/>
                    </a:prstGeom>
                  </pic:spPr>
                </pic:pic>
              </a:graphicData>
            </a:graphic>
          </wp:inline>
        </w:drawing>
      </w:r>
    </w:p>
    <w:p w14:paraId="461EF02A">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3469005"/>
            <wp:effectExtent l="0" t="0" r="5080" b="5715"/>
            <wp:docPr id="60" name="Picture 60" descr="Screenshot 2025-08-13 16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5-08-13 160346"/>
                    <pic:cNvPicPr>
                      <a:picLocks noChangeAspect="1"/>
                    </pic:cNvPicPr>
                  </pic:nvPicPr>
                  <pic:blipFill>
                    <a:blip r:embed="rId63"/>
                    <a:stretch>
                      <a:fillRect/>
                    </a:stretch>
                  </pic:blipFill>
                  <pic:spPr>
                    <a:xfrm>
                      <a:off x="0" y="0"/>
                      <a:ext cx="6639560" cy="3469005"/>
                    </a:xfrm>
                    <a:prstGeom prst="rect">
                      <a:avLst/>
                    </a:prstGeom>
                  </pic:spPr>
                </pic:pic>
              </a:graphicData>
            </a:graphic>
          </wp:inline>
        </w:drawing>
      </w:r>
    </w:p>
    <w:p w14:paraId="53AD568C">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830" cy="3415030"/>
            <wp:effectExtent l="0" t="0" r="3810" b="13970"/>
            <wp:docPr id="59" name="Picture 59" descr="Screenshot 2025-08-13 16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5-08-13 160353"/>
                    <pic:cNvPicPr>
                      <a:picLocks noChangeAspect="1"/>
                    </pic:cNvPicPr>
                  </pic:nvPicPr>
                  <pic:blipFill>
                    <a:blip r:embed="rId64"/>
                    <a:stretch>
                      <a:fillRect/>
                    </a:stretch>
                  </pic:blipFill>
                  <pic:spPr>
                    <a:xfrm>
                      <a:off x="0" y="0"/>
                      <a:ext cx="6640830" cy="3415030"/>
                    </a:xfrm>
                    <a:prstGeom prst="rect">
                      <a:avLst/>
                    </a:prstGeom>
                  </pic:spPr>
                </pic:pic>
              </a:graphicData>
            </a:graphic>
          </wp:inline>
        </w:drawing>
      </w:r>
      <w:bookmarkStart w:id="0" w:name="_GoBack"/>
      <w:bookmarkEnd w:id="0"/>
    </w:p>
    <w:p w14:paraId="7ADF88E4">
      <w:pPr>
        <w:keepNext w:val="0"/>
        <w:keepLines w:val="0"/>
        <w:widowControl/>
        <w:suppressLineNumbers w:val="0"/>
        <w:spacing w:before="0" w:beforeAutospacing="0" w:after="0" w:afterAutospacing="0"/>
        <w:ind w:left="0" w:right="0"/>
        <w:jc w:val="both"/>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1562100"/>
            <wp:effectExtent l="0" t="0" r="4445" b="7620"/>
            <wp:docPr id="58" name="Picture 58" descr="Screenshot 2025-08-13 16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5-08-13 160358"/>
                    <pic:cNvPicPr>
                      <a:picLocks noChangeAspect="1"/>
                    </pic:cNvPicPr>
                  </pic:nvPicPr>
                  <pic:blipFill>
                    <a:blip r:embed="rId65"/>
                    <a:stretch>
                      <a:fillRect/>
                    </a:stretch>
                  </pic:blipFill>
                  <pic:spPr>
                    <a:xfrm>
                      <a:off x="0" y="0"/>
                      <a:ext cx="6640195" cy="1562100"/>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0B07BA"/>
    <w:rsid w:val="069C5CE8"/>
    <w:rsid w:val="0F0B0F3A"/>
    <w:rsid w:val="0F6B2258"/>
    <w:rsid w:val="13FC66C1"/>
    <w:rsid w:val="15485AF9"/>
    <w:rsid w:val="15DF4B82"/>
    <w:rsid w:val="17084259"/>
    <w:rsid w:val="17B949D2"/>
    <w:rsid w:val="18E55D68"/>
    <w:rsid w:val="19EB3F91"/>
    <w:rsid w:val="1BE3794F"/>
    <w:rsid w:val="1C0D1A8B"/>
    <w:rsid w:val="24D003C5"/>
    <w:rsid w:val="28A52B3B"/>
    <w:rsid w:val="2A007C29"/>
    <w:rsid w:val="2A583806"/>
    <w:rsid w:val="39C62266"/>
    <w:rsid w:val="3EAE33FB"/>
    <w:rsid w:val="43B1499E"/>
    <w:rsid w:val="47B14EAE"/>
    <w:rsid w:val="49935043"/>
    <w:rsid w:val="4A937164"/>
    <w:rsid w:val="4C827C94"/>
    <w:rsid w:val="4C9934B4"/>
    <w:rsid w:val="53C84570"/>
    <w:rsid w:val="550F5041"/>
    <w:rsid w:val="55945F73"/>
    <w:rsid w:val="567D5EF0"/>
    <w:rsid w:val="57CC4919"/>
    <w:rsid w:val="5A421B53"/>
    <w:rsid w:val="5C303AB9"/>
    <w:rsid w:val="5C7C78CE"/>
    <w:rsid w:val="5F996B52"/>
    <w:rsid w:val="617C507F"/>
    <w:rsid w:val="64FB189E"/>
    <w:rsid w:val="67095D94"/>
    <w:rsid w:val="69FA29D1"/>
    <w:rsid w:val="6DD137A9"/>
    <w:rsid w:val="6DE60E5A"/>
    <w:rsid w:val="6EBD1288"/>
    <w:rsid w:val="736812E2"/>
    <w:rsid w:val="75E8126A"/>
    <w:rsid w:val="773A2B77"/>
    <w:rsid w:val="77763CE3"/>
    <w:rsid w:val="7B556765"/>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1</Lines>
  <Paragraphs>1</Paragraphs>
  <TotalTime>146</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2025-08-13T10:34:36Z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89E860F577294895AB17528B3866BE98_11</vt:lpwstr>
  </property>
</Properties>
</file>