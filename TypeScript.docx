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569E261B">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p w14:paraId="69183669">
      <w:pPr>
        <w:jc w:val="center"/>
        <w:rPr>
          <w:rFonts w:hint="default" w:ascii="Times New Roman" w:hAnsi="Times New Roman" w:cs="Times New Roman"/>
          <w:color w:val="auto"/>
          <w:sz w:val="24"/>
          <w:szCs w:val="24"/>
          <w:lang w:val="en-US" w:eastAsia="zh-CN"/>
        </w:rPr>
      </w:pPr>
    </w:p>
    <w:p w14:paraId="1D2BEF07">
      <w:pPr>
        <w:keepNext w:val="0"/>
        <w:keepLines w:val="0"/>
        <w:widowControl/>
        <w:suppressLineNumbers w:val="0"/>
        <w:spacing w:before="0" w:beforeAutospacing="0" w:after="0" w:afterAutospacing="0"/>
        <w:ind w:left="0" w:right="0"/>
        <w:jc w:val="left"/>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AllowJS:</w:t>
      </w:r>
    </w:p>
    <w:p w14:paraId="30BD8594">
      <w:pPr>
        <w:keepNext w:val="0"/>
        <w:keepLines w:val="0"/>
        <w:widowControl/>
        <w:suppressLineNumbers w:val="0"/>
        <w:spacing w:before="0" w:beforeAutospacing="0" w:after="0" w:afterAutospacing="0"/>
        <w:ind w:left="0" w:right="0"/>
        <w:jc w:val="center"/>
      </w:pPr>
      <w:r>
        <w:drawing>
          <wp:inline distT="0" distB="0" distL="114300" distR="114300">
            <wp:extent cx="6640195" cy="3752215"/>
            <wp:effectExtent l="0" t="0" r="4445" b="120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6640195" cy="3752215"/>
                    </a:xfrm>
                    <a:prstGeom prst="rect">
                      <a:avLst/>
                    </a:prstGeom>
                    <a:noFill/>
                    <a:ln>
                      <a:noFill/>
                    </a:ln>
                  </pic:spPr>
                </pic:pic>
              </a:graphicData>
            </a:graphic>
          </wp:inline>
        </w:drawing>
      </w:r>
      <w:r>
        <w:drawing>
          <wp:inline distT="0" distB="0" distL="114300" distR="114300">
            <wp:extent cx="4808220" cy="1783080"/>
            <wp:effectExtent l="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4808220" cy="1783080"/>
                    </a:xfrm>
                    <a:prstGeom prst="rect">
                      <a:avLst/>
                    </a:prstGeom>
                    <a:noFill/>
                    <a:ln>
                      <a:noFill/>
                    </a:ln>
                  </pic:spPr>
                </pic:pic>
              </a:graphicData>
            </a:graphic>
          </wp:inline>
        </w:drawing>
      </w:r>
    </w:p>
    <w:p w14:paraId="7230FC3B">
      <w:pPr>
        <w:keepNext w:val="0"/>
        <w:keepLines w:val="0"/>
        <w:widowControl/>
        <w:suppressLineNumbers w:val="0"/>
        <w:spacing w:before="0" w:beforeAutospacing="0" w:after="0" w:afterAutospacing="0"/>
        <w:ind w:left="0" w:right="0"/>
        <w:jc w:val="center"/>
      </w:pPr>
    </w:p>
    <w:p w14:paraId="49B9CF29">
      <w:pPr>
        <w:keepNext w:val="0"/>
        <w:keepLines w:val="0"/>
        <w:widowControl/>
        <w:suppressLineNumbers w:val="0"/>
        <w:spacing w:before="0" w:beforeAutospacing="0" w:after="0" w:afterAutospacing="0"/>
        <w:ind w:left="0" w:right="0"/>
        <w:jc w:val="center"/>
      </w:pPr>
    </w:p>
    <w:p w14:paraId="7A12112B">
      <w:pPr>
        <w:keepNext w:val="0"/>
        <w:keepLines w:val="0"/>
        <w:widowControl/>
        <w:suppressLineNumbers w:val="0"/>
        <w:spacing w:before="0" w:beforeAutospacing="0" w:after="0" w:afterAutospacing="0"/>
        <w:ind w:left="0" w:right="0"/>
        <w:jc w:val="center"/>
      </w:pPr>
    </w:p>
    <w:p w14:paraId="37CC8630">
      <w:pPr>
        <w:keepNext w:val="0"/>
        <w:keepLines w:val="0"/>
        <w:widowControl/>
        <w:suppressLineNumbers w:val="0"/>
        <w:spacing w:before="0" w:beforeAutospacing="0" w:after="0" w:afterAutospacing="0"/>
        <w:ind w:left="0" w:right="0"/>
        <w:jc w:val="center"/>
      </w:pPr>
    </w:p>
    <w:p w14:paraId="5406295E">
      <w:pPr>
        <w:keepNext w:val="0"/>
        <w:keepLines w:val="0"/>
        <w:widowControl/>
        <w:suppressLineNumbers w:val="0"/>
        <w:spacing w:before="0" w:beforeAutospacing="0" w:after="0" w:afterAutospacing="0"/>
        <w:ind w:left="0" w:right="0"/>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noEmitOnError</w:t>
      </w:r>
    </w:p>
    <w:p w14:paraId="35EEC8BF">
      <w:pPr>
        <w:keepNext w:val="0"/>
        <w:keepLines w:val="0"/>
        <w:widowControl/>
        <w:suppressLineNumbers w:val="0"/>
        <w:spacing w:before="0" w:beforeAutospacing="0" w:after="0" w:afterAutospacing="0"/>
        <w:ind w:left="0" w:right="0"/>
        <w:jc w:val="both"/>
      </w:pPr>
      <w:r>
        <w:drawing>
          <wp:inline distT="0" distB="0" distL="114300" distR="114300">
            <wp:extent cx="6642735" cy="3369310"/>
            <wp:effectExtent l="0" t="0" r="1905" b="139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6642735" cy="3369310"/>
                    </a:xfrm>
                    <a:prstGeom prst="rect">
                      <a:avLst/>
                    </a:prstGeom>
                    <a:noFill/>
                    <a:ln>
                      <a:noFill/>
                    </a:ln>
                  </pic:spPr>
                </pic:pic>
              </a:graphicData>
            </a:graphic>
          </wp:inline>
        </w:drawing>
      </w:r>
    </w:p>
    <w:p w14:paraId="20334A98">
      <w:pPr>
        <w:keepNext w:val="0"/>
        <w:keepLines w:val="0"/>
        <w:widowControl/>
        <w:suppressLineNumbers w:val="0"/>
        <w:spacing w:before="0" w:beforeAutospacing="0" w:after="0" w:afterAutospacing="0"/>
        <w:ind w:left="0" w:right="0"/>
        <w:jc w:val="center"/>
        <w:rPr>
          <w:rFonts w:hint="default"/>
          <w:lang w:val="en-US" w:eastAsia="zh-CN"/>
        </w:rPr>
      </w:pPr>
      <w:r>
        <w:drawing>
          <wp:inline distT="0" distB="0" distL="114300" distR="114300">
            <wp:extent cx="6640195" cy="6899275"/>
            <wp:effectExtent l="0" t="0" r="4445" b="444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6640195" cy="6899275"/>
                    </a:xfrm>
                    <a:prstGeom prst="rect">
                      <a:avLst/>
                    </a:prstGeom>
                    <a:noFill/>
                    <a:ln>
                      <a:noFill/>
                    </a:ln>
                  </pic:spPr>
                </pic:pic>
              </a:graphicData>
            </a:graphic>
          </wp:inline>
        </w:drawing>
      </w:r>
      <w:bookmarkStart w:id="0" w:name="_GoBack"/>
      <w:bookmarkEnd w:id="0"/>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F0B0F3A"/>
    <w:rsid w:val="0F6B2258"/>
    <w:rsid w:val="17084259"/>
    <w:rsid w:val="17B949D2"/>
    <w:rsid w:val="18E55D68"/>
    <w:rsid w:val="19EB3F91"/>
    <w:rsid w:val="1C0D1A8B"/>
    <w:rsid w:val="24D003C5"/>
    <w:rsid w:val="2A007C29"/>
    <w:rsid w:val="39C62266"/>
    <w:rsid w:val="3EAE33FB"/>
    <w:rsid w:val="43B1499E"/>
    <w:rsid w:val="47B14EAE"/>
    <w:rsid w:val="49935043"/>
    <w:rsid w:val="4A937164"/>
    <w:rsid w:val="4C827C94"/>
    <w:rsid w:val="4C9934B4"/>
    <w:rsid w:val="53C84570"/>
    <w:rsid w:val="550F5041"/>
    <w:rsid w:val="55945F73"/>
    <w:rsid w:val="567D5EF0"/>
    <w:rsid w:val="57CC4919"/>
    <w:rsid w:val="5C7C78CE"/>
    <w:rsid w:val="617C507F"/>
    <w:rsid w:val="64FB189E"/>
    <w:rsid w:val="67095D94"/>
    <w:rsid w:val="69FA29D1"/>
    <w:rsid w:val="6DE60E5A"/>
    <w:rsid w:val="736812E2"/>
    <w:rsid w:val="773A2B77"/>
    <w:rsid w:val="77763CE3"/>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1</Lines>
  <Paragraphs>1</Paragraphs>
  <TotalTime>139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2025-07-31T09:37:00Z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89E860F577294895AB17528B3866BE98_11</vt:lpwstr>
  </property>
</Properties>
</file>